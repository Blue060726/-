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57DD27">
      <w:pPr>
        <w:pStyle w:val="31"/>
        <w:jc w:val="center"/>
      </w:pPr>
      <w:r>
        <w:rPr>
          <w:rFonts w:ascii="宋体" w:hAnsi="宋体" w:eastAsia="宋体"/>
          <w:b/>
          <w:sz w:val="36"/>
        </w:rPr>
        <w:t>《Web开发实践》个人任务与进度登记表</w:t>
      </w:r>
    </w:p>
    <w:p w14:paraId="06826A27"/>
    <w:p w14:paraId="37A14342">
      <w:pPr>
        <w:pStyle w:val="3"/>
      </w:pPr>
      <w:r>
        <w:rPr>
          <w:rFonts w:ascii="宋体" w:hAnsi="宋体" w:eastAsia="宋体"/>
          <w:b/>
          <w:sz w:val="28"/>
        </w:rPr>
        <w:t>表1 个人任务信息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542F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9C6007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学号</w:t>
            </w:r>
          </w:p>
        </w:tc>
        <w:tc>
          <w:tcPr>
            <w:tcW w:w="4320" w:type="dxa"/>
          </w:tcPr>
          <w:p w14:paraId="4A9ABC8F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2500702116</w:t>
            </w:r>
          </w:p>
        </w:tc>
      </w:tr>
      <w:tr w14:paraId="0686B2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AA0D2F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姓名</w:t>
            </w:r>
          </w:p>
        </w:tc>
        <w:tc>
          <w:tcPr>
            <w:tcW w:w="4320" w:type="dxa"/>
          </w:tcPr>
          <w:p w14:paraId="4972DC1B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韩玮</w:t>
            </w:r>
          </w:p>
        </w:tc>
      </w:tr>
      <w:tr w14:paraId="3747E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F8DB1D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专业班级</w:t>
            </w:r>
          </w:p>
        </w:tc>
        <w:tc>
          <w:tcPr>
            <w:tcW w:w="4320" w:type="dxa"/>
          </w:tcPr>
          <w:p w14:paraId="10CF2F2D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计算机2501</w:t>
            </w:r>
          </w:p>
        </w:tc>
      </w:tr>
      <w:tr w14:paraId="02885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B69325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所属学院</w:t>
            </w:r>
          </w:p>
        </w:tc>
        <w:tc>
          <w:tcPr>
            <w:tcW w:w="4320" w:type="dxa"/>
          </w:tcPr>
          <w:p w14:paraId="12E00A52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信息科学与工程学院</w:t>
            </w:r>
          </w:p>
        </w:tc>
      </w:tr>
      <w:tr w14:paraId="6BC30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0207333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选题名称</w:t>
            </w:r>
          </w:p>
        </w:tc>
        <w:tc>
          <w:tcPr>
            <w:tcW w:w="4320" w:type="dxa"/>
          </w:tcPr>
          <w:p w14:paraId="043E89EA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随机点名小工具</w:t>
            </w:r>
          </w:p>
        </w:tc>
      </w:tr>
      <w:tr w14:paraId="361A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734C02B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选题类别</w:t>
            </w:r>
          </w:p>
        </w:tc>
        <w:tc>
          <w:tcPr>
            <w:tcW w:w="4320" w:type="dxa"/>
          </w:tcPr>
          <w:p w14:paraId="382157AA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交互应用类</w:t>
            </w:r>
          </w:p>
        </w:tc>
      </w:tr>
      <w:tr w14:paraId="0C71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90EF1A4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代码仓库地址</w:t>
            </w:r>
          </w:p>
        </w:tc>
        <w:tc>
          <w:tcPr>
            <w:tcW w:w="4320" w:type="dxa"/>
          </w:tcPr>
          <w:p w14:paraId="66717150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https://github.com/Blue060726/-</w:t>
            </w:r>
          </w:p>
        </w:tc>
      </w:tr>
      <w:tr w14:paraId="43DD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0FC1DB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部署访问地址</w:t>
            </w:r>
          </w:p>
        </w:tc>
        <w:tc>
          <w:tcPr>
            <w:tcW w:w="4320" w:type="dxa"/>
          </w:tcPr>
          <w:p w14:paraId="22AE12BC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https://random-name-picker.surge.sh</w:t>
            </w:r>
          </w:p>
        </w:tc>
      </w:tr>
    </w:tbl>
    <w:p w14:paraId="3D78009C"/>
    <w:p w14:paraId="029D85D6">
      <w:pPr>
        <w:pStyle w:val="3"/>
      </w:pPr>
      <w:r>
        <w:rPr>
          <w:rFonts w:ascii="宋体" w:hAnsi="宋体" w:eastAsia="宋体"/>
          <w:b/>
          <w:sz w:val="28"/>
        </w:rPr>
        <w:t>选题理由</w:t>
      </w:r>
    </w:p>
    <w:p w14:paraId="5CE85FFA">
      <w:r>
        <w:t>随机点名是课堂教学中常见的互动环节，老师需要一种公平、快捷的方式从学生名单中抽取人员回答问题或参与活动。传统的点名方式如花名册翻页、抽签等效率较低，且容易受到人为因素影响。本项目选择开发一个网页版的随机点名小工具，主要基于以下考虑：</w:t>
      </w:r>
    </w:p>
    <w:p w14:paraId="2CF8B86E">
      <w:pPr>
        <w:pStyle w:val="16"/>
      </w:pPr>
      <w:r>
        <w:t>实用性强：随机点名是真实的教学场景需求，工具完成后可以直接在课堂中使用，不是脱离实际的练习项目。</w:t>
      </w:r>
    </w:p>
    <w:p w14:paraId="4B96BD05">
      <w:pPr>
        <w:pStyle w:val="16"/>
      </w:pPr>
      <w:r>
        <w:t>难度适中：项目核心是随机算法和前端交互，不需要后端和数据库，适合在一周内独立完成，能够覆盖HTML、CSS、JavaScript三项核心技术。</w:t>
      </w:r>
    </w:p>
    <w:p w14:paraId="46C19358">
      <w:pPr>
        <w:pStyle w:val="16"/>
      </w:pPr>
      <w:r>
        <w:t>可扩展性好：基础功能完成后，可以方便地增加批量导入、多人抽取、历史记录等扩展功能，有足够的发挥空间。</w:t>
      </w:r>
    </w:p>
    <w:p w14:paraId="504D8510">
      <w:pPr>
        <w:pStyle w:val="16"/>
      </w:pPr>
      <w:r>
        <w:t>交互性明确：项目涉及表单输入、按钮事件、动画效果等交互元素，符合课程"交互应用类"选题的要求，能够锻炼前端交互开发能力。</w:t>
      </w:r>
    </w:p>
    <w:p w14:paraId="5671EDBC"/>
    <w:p w14:paraId="1274BBE9">
      <w:pPr>
        <w:pStyle w:val="3"/>
      </w:pPr>
      <w:r>
        <w:rPr>
          <w:rFonts w:ascii="宋体" w:hAnsi="宋体" w:eastAsia="宋体"/>
          <w:b/>
          <w:sz w:val="28"/>
        </w:rPr>
        <w:t>预期功能</w:t>
      </w:r>
    </w:p>
    <w:p w14:paraId="40BF95B1">
      <w:r>
        <w:t>本项目计划实现以下核心功能：</w:t>
      </w:r>
    </w:p>
    <w:p w14:paraId="29EC4AC9">
      <w:pPr>
        <w:pStyle w:val="16"/>
      </w:pPr>
      <w:r>
        <w:t>名单管理：支持单个添加姓名、批量导入姓名（每行一个或逗号分隔）、删除姓名、清空名单，实时显示当前总人数。</w:t>
      </w:r>
    </w:p>
    <w:p w14:paraId="60390A5C">
      <w:pPr>
        <w:pStyle w:val="16"/>
      </w:pPr>
      <w:r>
        <w:t>随机点名：点击"开始"按钮后姓名快速滚动，点击"停止"按钮后定格显示抽中的人，模拟真实抽签的视觉效果。</w:t>
      </w:r>
    </w:p>
    <w:p w14:paraId="7750148E">
      <w:pPr>
        <w:pStyle w:val="16"/>
      </w:pPr>
      <w:r>
        <w:t>自定义抽取人数：支持设置一次抽取的人数，抽1人时显示大字，抽多人时以标签形式并排显示。</w:t>
      </w:r>
    </w:p>
    <w:p w14:paraId="3E898657">
      <w:pPr>
        <w:pStyle w:val="16"/>
      </w:pPr>
      <w:r>
        <w:t>响应式布局：页面能够适应不同屏幕尺寸，在电脑和手机上都能正常显示和操作。</w:t>
      </w:r>
    </w:p>
    <w:p w14:paraId="46B44438">
      <w:pPr>
        <w:pStyle w:val="16"/>
      </w:pPr>
      <w:r>
        <w:t>数据校验：对空输入、重复姓名、抽取人数超过总人数等异常情况进行提示，保证工具的健壮性。</w:t>
      </w:r>
    </w:p>
    <w:p w14:paraId="0C2FDCD4"/>
    <w:p w14:paraId="39057C5E">
      <w:pPr>
        <w:pStyle w:val="3"/>
      </w:pPr>
      <w:r>
        <w:rPr>
          <w:rFonts w:ascii="宋体" w:hAnsi="宋体" w:eastAsia="宋体"/>
          <w:b/>
          <w:sz w:val="28"/>
        </w:rPr>
        <w:t>技术路线</w:t>
      </w:r>
    </w:p>
    <w:p w14:paraId="3061FFEE">
      <w:r>
        <w:t>本项目采用纯前端技术栈，不使用任何框架和构建工具，以最简方式实现功能：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D972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FB1496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技术/工具</w:t>
            </w:r>
          </w:p>
        </w:tc>
        <w:tc>
          <w:tcPr>
            <w:tcW w:w="4320" w:type="dxa"/>
          </w:tcPr>
          <w:p w14:paraId="29C99AF9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用途</w:t>
            </w:r>
          </w:p>
        </w:tc>
      </w:tr>
      <w:tr w14:paraId="6482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017DA03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HTML5</w:t>
            </w:r>
          </w:p>
        </w:tc>
        <w:tc>
          <w:tcPr>
            <w:tcW w:w="4320" w:type="dxa"/>
          </w:tcPr>
          <w:p w14:paraId="2E747745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页面结构搭建，使用语义化标签组织内容</w:t>
            </w:r>
          </w:p>
        </w:tc>
      </w:tr>
      <w:tr w14:paraId="61E14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8393A1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CSS3</w:t>
            </w:r>
          </w:p>
        </w:tc>
        <w:tc>
          <w:tcPr>
            <w:tcW w:w="4320" w:type="dxa"/>
          </w:tcPr>
          <w:p w14:paraId="0D77A3F8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样式设计，包括弹性布局、响应式适配、颜色字体等</w:t>
            </w:r>
          </w:p>
        </w:tc>
      </w:tr>
      <w:tr w14:paraId="04D26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55AC630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JavaScript (ES6)</w:t>
            </w:r>
          </w:p>
        </w:tc>
        <w:tc>
          <w:tcPr>
            <w:tcW w:w="4320" w:type="dxa"/>
          </w:tcPr>
          <w:p w14:paraId="3DE88529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交互逻辑，实现随机算法、DOM操作、事件处理</w:t>
            </w:r>
          </w:p>
        </w:tc>
      </w:tr>
      <w:tr w14:paraId="3FA6C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7FCFE4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VS Code</w:t>
            </w:r>
          </w:p>
        </w:tc>
        <w:tc>
          <w:tcPr>
            <w:tcW w:w="4320" w:type="dxa"/>
          </w:tcPr>
          <w:p w14:paraId="4A733199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开发工具，用于代码编写和调试</w:t>
            </w:r>
          </w:p>
        </w:tc>
      </w:tr>
      <w:tr w14:paraId="2DC48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30595E2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Surge.sh</w:t>
            </w:r>
          </w:p>
        </w:tc>
        <w:tc>
          <w:tcPr>
            <w:tcW w:w="4320" w:type="dxa"/>
          </w:tcPr>
          <w:p w14:paraId="25E246EA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静态网站托管平台，用于项目线上部署</w:t>
            </w:r>
          </w:p>
        </w:tc>
      </w:tr>
      <w:tr w14:paraId="618E8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F0EB060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Git + GitHub</w:t>
            </w:r>
          </w:p>
        </w:tc>
        <w:tc>
          <w:tcPr>
            <w:tcW w:w="4320" w:type="dxa"/>
          </w:tcPr>
          <w:p w14:paraId="1B1DB3AA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版本控制与代码远程托管</w:t>
            </w:r>
          </w:p>
        </w:tc>
      </w:tr>
    </w:tbl>
    <w:p w14:paraId="20123497"/>
    <w:p w14:paraId="59C7D046">
      <w:r>
        <w:t>选择纯原生技术栈而非Vue等框架，主要原因是：本项目功能相对简单，不需要组件化和状态管理，使用原生JavaScript代码量更少、运行更快，也更能体现对前端基础技术的掌握程度。</w:t>
      </w:r>
    </w:p>
    <w:p w14:paraId="42A42A5B"/>
    <w:p w14:paraId="24898735">
      <w:pPr>
        <w:pStyle w:val="3"/>
      </w:pPr>
      <w:r>
        <w:rPr>
          <w:rFonts w:ascii="宋体" w:hAnsi="宋体" w:eastAsia="宋体"/>
          <w:b/>
          <w:sz w:val="28"/>
        </w:rPr>
        <w:t>表2 个人开发计划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004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431F08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时间</w:t>
            </w:r>
          </w:p>
        </w:tc>
        <w:tc>
          <w:tcPr>
            <w:tcW w:w="2880" w:type="dxa"/>
          </w:tcPr>
          <w:p w14:paraId="205822F9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个人任务</w:t>
            </w:r>
          </w:p>
        </w:tc>
        <w:tc>
          <w:tcPr>
            <w:tcW w:w="2880" w:type="dxa"/>
          </w:tcPr>
          <w:p w14:paraId="3024490A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预期产出</w:t>
            </w:r>
          </w:p>
        </w:tc>
      </w:tr>
      <w:tr w14:paraId="0914C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D99B1B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第1天</w:t>
            </w:r>
          </w:p>
        </w:tc>
        <w:tc>
          <w:tcPr>
            <w:tcW w:w="2880" w:type="dxa"/>
          </w:tcPr>
          <w:p w14:paraId="01260869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需求分析与页面设计：确定功能清单，设计页面布局，完成HTML结构和CSS基础样式</w:t>
            </w:r>
          </w:p>
        </w:tc>
        <w:tc>
          <w:tcPr>
            <w:tcW w:w="2880" w:type="dxa"/>
          </w:tcPr>
          <w:p w14:paraId="7FB6CF4D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静态页面骨架、样式初稿</w:t>
            </w:r>
          </w:p>
        </w:tc>
      </w:tr>
      <w:tr w14:paraId="59B03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22726A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第2天</w:t>
            </w:r>
          </w:p>
        </w:tc>
        <w:tc>
          <w:tcPr>
            <w:tcW w:w="2880" w:type="dxa"/>
          </w:tcPr>
          <w:p w14:paraId="2A1F48DB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核心功能开发：实现名单管理（添加、删除、批量导入）和随机点名的滚动动画逻辑</w:t>
            </w:r>
          </w:p>
        </w:tc>
        <w:tc>
          <w:tcPr>
            <w:tcW w:w="2880" w:type="dxa"/>
          </w:tcPr>
          <w:p w14:paraId="03B47C12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可交互的点名功能、名单管理功能</w:t>
            </w:r>
          </w:p>
        </w:tc>
      </w:tr>
      <w:tr w14:paraId="0453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96500F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第3天</w:t>
            </w:r>
          </w:p>
        </w:tc>
        <w:tc>
          <w:tcPr>
            <w:tcW w:w="2880" w:type="dxa"/>
          </w:tcPr>
          <w:p w14:paraId="6617FDC0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扩展功能与优化：实现多人抽取、响应式布局、表单校验，优化界面细节和用户体验</w:t>
            </w:r>
          </w:p>
        </w:tc>
        <w:tc>
          <w:tcPr>
            <w:tcW w:w="2880" w:type="dxa"/>
          </w:tcPr>
          <w:p w14:paraId="2D249792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功能完整的网页应用</w:t>
            </w:r>
          </w:p>
        </w:tc>
      </w:tr>
      <w:tr w14:paraId="1FEA2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EED5D6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第4天</w:t>
            </w:r>
          </w:p>
        </w:tc>
        <w:tc>
          <w:tcPr>
            <w:tcW w:w="2880" w:type="dxa"/>
          </w:tcPr>
          <w:p w14:paraId="2AC41204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测试与部署：在不同浏览器中测试功能，修复bug，使用Surge.sh完成线上部署，配置GitHub仓库</w:t>
            </w:r>
          </w:p>
        </w:tc>
        <w:tc>
          <w:tcPr>
            <w:tcW w:w="2880" w:type="dxa"/>
          </w:tcPr>
          <w:p w14:paraId="4ECE991B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线上可访问的部署成果、Git提交记录</w:t>
            </w:r>
          </w:p>
        </w:tc>
      </w:tr>
      <w:tr w14:paraId="17B3F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6601A6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第5天</w:t>
            </w:r>
          </w:p>
        </w:tc>
        <w:tc>
          <w:tcPr>
            <w:tcW w:w="2880" w:type="dxa"/>
          </w:tcPr>
          <w:p w14:paraId="6D778348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文档撰写与整理：编写代码运行说明、可行性分析、架构设计等课程要求的文档材料，准备答辩</w:t>
            </w:r>
          </w:p>
        </w:tc>
        <w:tc>
          <w:tcPr>
            <w:tcW w:w="2880" w:type="dxa"/>
          </w:tcPr>
          <w:p w14:paraId="7D9F9890">
            <w:pPr>
              <w:spacing w:after="0"/>
            </w:pPr>
            <w:r>
              <w:rPr>
                <w:rFonts w:ascii="宋体" w:hAnsi="宋体" w:eastAsia="宋体"/>
                <w:b w:val="0"/>
                <w:sz w:val="24"/>
              </w:rPr>
              <w:t>完整的提交材料</w:t>
            </w:r>
          </w:p>
        </w:tc>
      </w:tr>
    </w:tbl>
    <w:p w14:paraId="316AD8CB"/>
    <w:p w14:paraId="6E0734B3">
      <w:pPr>
        <w:pStyle w:val="3"/>
      </w:pPr>
      <w:r>
        <w:rPr>
          <w:rFonts w:ascii="宋体" w:hAnsi="宋体" w:eastAsia="宋体"/>
          <w:b/>
          <w:sz w:val="28"/>
        </w:rPr>
        <w:t>进度跟踪记录</w:t>
      </w:r>
    </w:p>
    <w:p w14:paraId="259CAA9E">
      <w:r>
        <w:t>（每日实际完成情况在此记录，用于过程考核）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3EB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EF135B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日期</w:t>
            </w:r>
          </w:p>
        </w:tc>
        <w:tc>
          <w:tcPr>
            <w:tcW w:w="2160" w:type="dxa"/>
          </w:tcPr>
          <w:p w14:paraId="1C52C9C7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计划任务</w:t>
            </w:r>
          </w:p>
        </w:tc>
        <w:tc>
          <w:tcPr>
            <w:tcW w:w="2160" w:type="dxa"/>
          </w:tcPr>
          <w:p w14:paraId="54D62D70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实际完成情况</w:t>
            </w:r>
          </w:p>
        </w:tc>
        <w:tc>
          <w:tcPr>
            <w:tcW w:w="2160" w:type="dxa"/>
          </w:tcPr>
          <w:p w14:paraId="04D7E7B9">
            <w:pPr>
              <w:spacing w:after="0"/>
            </w:pPr>
            <w:r>
              <w:rPr>
                <w:rFonts w:ascii="宋体" w:hAnsi="宋体" w:eastAsia="宋体"/>
                <w:b/>
                <w:sz w:val="24"/>
              </w:rPr>
              <w:t>遇到的问题及解决</w:t>
            </w:r>
          </w:p>
        </w:tc>
      </w:tr>
      <w:tr w14:paraId="68512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第1天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完成需求分析与页面设计，搭建HTML结构和CSS基础样式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页面布局和基础样式基本完成，静态页面能正常显示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页面三个区域宽度不一致，查了Flex布局的资料，用max-width加margin居中解决了</w:t>
            </w:r>
          </w:p>
        </w:tc>
      </w:tr>
      <w:tr w14:paraId="449C7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第2天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完成名单管理和随机点名的核心功能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名单的添加、批量导入、清空都做好了，随机点名的滚动动画也能正常跑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批量导入时分隔符不统一，用正则表达式同时匹配换行逗号空格解决了；停止滚动时偶尔结果不对，调整了定时器清除的顺序就好了</w:t>
            </w:r>
          </w:p>
        </w:tc>
      </w:tr>
      <w:tr w14:paraId="4B458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第3天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实现多人抽取、响应式布局和表单校验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能一次抽多个人了，手机上看页面也不乱了，各种异常输入都有提示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抽多人时怎么保证不重复想了半天，最后用了抽一个就从候选池删一个的办法；手机上按钮挤在一起，加了媒体查询和自动换行解决</w:t>
            </w:r>
          </w:p>
        </w:tc>
      </w:tr>
      <w:tr w14:paraId="65070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第4天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多浏览器测试、修复bug、完成线上部署和Git版本管理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三个浏览器测了都没问题，网站部署上线能访问，代码也推到GitHub了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Git提交时报权限拒绝，用管理员身份运行命令行就好了；推GitHub被拒因为远程有初始化的README，强制推送解决；Surge部署卡在域名确认，在命令里直接指定域名就跳过了</w:t>
            </w:r>
          </w:p>
        </w:tc>
      </w:tr>
      <w:tr w14:paraId="52F5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第5天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撰写课程要求的各项文档，整理提交材料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六份文档都写完了，格式也检查过，材料整理齐全</w:t>
            </w:r>
          </w:p>
        </w:tc>
        <w:tc>
          <w:tcPr>
            <w:tcW w:w="2160" w:type="dxa"/>
          </w:tcPr>
          <w:p>
            <w:r>
              <w:rPr>
                <w:rFonts w:ascii="宋体" w:hAnsi="宋体" w:eastAsia="宋体"/>
                <w:sz w:val="24"/>
              </w:rPr>
              <w:t>文档格式老是调不对，用python-docx写脚本自动生成Word就统一了；架构图用Word画太麻烦，改用文字框图表示</w:t>
            </w:r>
          </w:p>
        </w:tc>
      </w:tr>
    </w:tbl>
    <w:p w14:paraId="7752F65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05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1245</Words>
  <Characters>1409</Characters>
  <Lines>0</Lines>
  <Paragraphs>0</Paragraphs>
  <TotalTime>34</TotalTime>
  <ScaleCrop>false</ScaleCrop>
  <LinksUpToDate>false</LinksUpToDate>
  <CharactersWithSpaces>1415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山河</cp:lastModifiedBy>
  <dcterms:modified xsi:type="dcterms:W3CDTF">2026-09-11T03:11:53Z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eyJoZGlkIjoiYTU3MWQzYWJiMzFiYWRlNDU4Y2NiYjc3ZjliMDllOGMiLCJ1c2VySWQiOiI2ODE2MDA1NTMifQ==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E149B9B5C8C549B2AF3910B4065AFBD2_12</vt:lpwstr>
  </property>
</Properties>
</file>